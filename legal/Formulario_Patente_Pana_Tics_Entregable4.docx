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2518C">
      <w:pPr>
        <w:pStyle w:val="36"/>
      </w:pPr>
      <w:r>
        <w:t>Formulario Simulado – Solicitud de Patente (DIGERPI)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F55F50">
        <w:tc>
          <w:tcPr>
            <w:tcW w:w="4320" w:type="dxa"/>
          </w:tcPr>
          <w:p w14:paraId="32C58068">
            <w:r>
              <w:t>Campo</w:t>
            </w:r>
          </w:p>
        </w:tc>
        <w:tc>
          <w:tcPr>
            <w:tcW w:w="4320" w:type="dxa"/>
          </w:tcPr>
          <w:p w14:paraId="55284183">
            <w:r>
              <w:t>Contenido</w:t>
            </w:r>
          </w:p>
        </w:tc>
      </w:tr>
      <w:tr w14:paraId="3E8EA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8D4952">
            <w:r>
              <w:t>Tipo de solicitud</w:t>
            </w:r>
          </w:p>
        </w:tc>
        <w:tc>
          <w:tcPr>
            <w:tcW w:w="4320" w:type="dxa"/>
          </w:tcPr>
          <w:p w14:paraId="5A35BA0E">
            <w:r>
              <w:t>Modelo de Utilidad</w:t>
            </w:r>
          </w:p>
        </w:tc>
      </w:tr>
      <w:tr w14:paraId="4E56E8EE">
        <w:tc>
          <w:tcPr>
            <w:tcW w:w="4320" w:type="dxa"/>
          </w:tcPr>
          <w:p w14:paraId="12FA60D7">
            <w:r>
              <w:t>Título de la invención</w:t>
            </w:r>
          </w:p>
        </w:tc>
        <w:tc>
          <w:tcPr>
            <w:tcW w:w="4320" w:type="dxa"/>
          </w:tcPr>
          <w:p w14:paraId="52B264B6">
            <w:r>
              <w:t>Plataforma Educativa Modular – Pana Tics</w:t>
            </w:r>
          </w:p>
        </w:tc>
      </w:tr>
      <w:tr w14:paraId="34C9F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AB0D58">
            <w:r>
              <w:t>Nombre del inventor</w:t>
            </w:r>
          </w:p>
        </w:tc>
        <w:tc>
          <w:tcPr>
            <w:tcW w:w="4320" w:type="dxa"/>
          </w:tcPr>
          <w:p w14:paraId="4B53A566">
            <w:r>
              <w:t>Said Pardo</w:t>
            </w:r>
          </w:p>
        </w:tc>
      </w:tr>
      <w:tr w14:paraId="73A7D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083D0A">
            <w:r>
              <w:t>Nacionalidad</w:t>
            </w:r>
          </w:p>
        </w:tc>
        <w:tc>
          <w:tcPr>
            <w:tcW w:w="4320" w:type="dxa"/>
          </w:tcPr>
          <w:p w14:paraId="13CA19CD">
            <w:r>
              <w:t>Panameña</w:t>
            </w:r>
          </w:p>
        </w:tc>
      </w:tr>
      <w:tr w14:paraId="55ED5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C10C91">
            <w:r>
              <w:t>Dirección</w:t>
            </w:r>
          </w:p>
        </w:tc>
        <w:tc>
          <w:tcPr>
            <w:tcW w:w="4320" w:type="dxa"/>
          </w:tcPr>
          <w:p w14:paraId="3D5FFF1D"/>
        </w:tc>
      </w:tr>
      <w:tr w14:paraId="6AE0846B">
        <w:tc>
          <w:tcPr>
            <w:tcW w:w="4320" w:type="dxa"/>
          </w:tcPr>
          <w:p w14:paraId="7D2B3FFC">
            <w:r>
              <w:t>Correo electrónico</w:t>
            </w:r>
          </w:p>
        </w:tc>
        <w:tc>
          <w:tcPr>
            <w:tcW w:w="4320" w:type="dxa"/>
          </w:tcPr>
          <w:p w14:paraId="5D19BF03">
            <w:r>
              <w:t>saidpardo@</w:t>
            </w:r>
            <w:r>
              <w:rPr>
                <w:rFonts w:hint="default"/>
                <w:lang w:val="es-MX"/>
              </w:rPr>
              <w:t>gmail</w:t>
            </w:r>
            <w:r>
              <w:t>.com</w:t>
            </w:r>
          </w:p>
        </w:tc>
      </w:tr>
      <w:tr w14:paraId="794D9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B7CAE8">
            <w:r>
              <w:t>Fecha de presentación</w:t>
            </w:r>
          </w:p>
        </w:tc>
        <w:tc>
          <w:tcPr>
            <w:tcW w:w="4320" w:type="dxa"/>
          </w:tcPr>
          <w:p w14:paraId="1290487B">
            <w:r>
              <w:t>23/06/2025</w:t>
            </w:r>
          </w:p>
        </w:tc>
      </w:tr>
      <w:tr w14:paraId="69A34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D7DA68">
            <w:r>
              <w:t>Sector técnico</w:t>
            </w:r>
          </w:p>
        </w:tc>
        <w:tc>
          <w:tcPr>
            <w:tcW w:w="4320" w:type="dxa"/>
          </w:tcPr>
          <w:p w14:paraId="503A846E">
            <w:r>
              <w:t>Educación y tecnología</w:t>
            </w:r>
          </w:p>
        </w:tc>
      </w:tr>
      <w:tr w14:paraId="61949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267945">
            <w:r>
              <w:t>Resumen</w:t>
            </w:r>
          </w:p>
        </w:tc>
        <w:tc>
          <w:tcPr>
            <w:tcW w:w="4320" w:type="dxa"/>
          </w:tcPr>
          <w:p w14:paraId="2A1C6589">
            <w:r>
              <w:t>Disponible en el documento principal.</w:t>
            </w:r>
          </w:p>
        </w:tc>
      </w:tr>
      <w:tr w14:paraId="1ACD2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C7AC85">
            <w:r>
              <w:t>Reivindicaciones</w:t>
            </w:r>
          </w:p>
        </w:tc>
        <w:tc>
          <w:tcPr>
            <w:tcW w:w="4320" w:type="dxa"/>
          </w:tcPr>
          <w:p w14:paraId="27218CF5">
            <w:r>
              <w:t>Presentadas en el documento entregado.</w:t>
            </w:r>
          </w:p>
        </w:tc>
      </w:tr>
    </w:tbl>
    <w:p w14:paraId="66C93218">
      <w:r>
        <w:br w:type="textWrapping"/>
      </w:r>
      <w:r>
        <w:t>Firma: ___________________________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92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Usuario</cp:lastModifiedBy>
  <dcterms:modified xsi:type="dcterms:W3CDTF">2025-06-23T13:39:02Z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EE6FF30231BD40838F6186116F560D31_12</vt:lpwstr>
  </property>
</Properties>
</file>