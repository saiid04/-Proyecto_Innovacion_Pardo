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F78A1">
      <w:pPr>
        <w:pStyle w:val="36"/>
      </w:pPr>
      <w:r>
        <w:t>Simulación de Solicitud de Patente –</w:t>
      </w:r>
      <w:r>
        <w:rPr>
          <w:rFonts w:hint="default"/>
          <w:lang w:val="es-MX"/>
        </w:rPr>
        <w:t>g</w:t>
      </w:r>
      <w:r>
        <w:t xml:space="preserve"> Entregable 4</w:t>
      </w:r>
    </w:p>
    <w:p w14:paraId="5F66F075">
      <w:pPr>
        <w:pStyle w:val="2"/>
      </w:pPr>
      <w:r>
        <w:t>Título de la Invención</w:t>
      </w:r>
    </w:p>
    <w:p w14:paraId="2BF80A04">
      <w:r>
        <w:t>Plataforma Educativa Modular para la Enseñanza de Tecnología – “Pana Tics”</w:t>
      </w:r>
    </w:p>
    <w:p w14:paraId="7E72ADB7">
      <w:pPr>
        <w:pStyle w:val="2"/>
      </w:pPr>
      <w:r>
        <w:t>Inventor</w:t>
      </w:r>
    </w:p>
    <w:p w14:paraId="18DBC9A9">
      <w:r>
        <w:t>Said Pardo</w:t>
      </w:r>
    </w:p>
    <w:p w14:paraId="0FA3EF34">
      <w:pPr>
        <w:pStyle w:val="2"/>
      </w:pPr>
      <w:r>
        <w:t xml:space="preserve">Resumen de la Invención </w:t>
      </w:r>
    </w:p>
    <w:p w14:paraId="11D03893">
      <w:r>
        <w:t>Pana Tics es una propuesta educativa pensada para mejorar las habilidades tecnológicas de estudiantes panameños. A través de una plataforma accesible, se ofrecen cursos prácticos en temas como ofimática, programación básica y uso de datos. El sistema se adapta al nivel del estudiante y permite a los docentes hacer seguimiento de su progreso. Está pensado para ser implementado en escuelas públicas o privadas, incluso con equipos básicos, buscando reducir la brecha digital y preparar mejor a los jóvenes para el mundo laboral y académico.</w:t>
      </w:r>
    </w:p>
    <w:p w14:paraId="27B062CA">
      <w:pPr>
        <w:pStyle w:val="2"/>
      </w:pPr>
      <w:r>
        <w:t>Descripción Técnica Detallada</w:t>
      </w:r>
    </w:p>
    <w:p w14:paraId="6EE4F27E">
      <w:r>
        <w:t>El proyecto está desarrollado como una plataforma web con un diseño amigable que funciona en computadoras comunes. Los contenidos están organizados por módulos y cada uno cuenta con lecciones, actividades prácticas y pruebas. Toda la información se guarda en una base de datos y los docentes pueden revisar el avance de cada estudiante. Aunque se usó tecnología como Django (backend) y HTML5 (frontend), el enfoque principal es que sea fácil de usar y que se pueda instalar sin muchos requisitos técnicos. El sistema también incluye una función para sugerir contenidos dependiendo de las respuestas del alumno, para que el aprendizaje sea más personalizado.</w:t>
      </w:r>
    </w:p>
    <w:p w14:paraId="05AD9B50">
      <w:pPr>
        <w:pStyle w:val="2"/>
      </w:pPr>
      <w:r>
        <w:t>Ventajas o Mejores Frente a Soluciones Existentes</w:t>
      </w:r>
    </w:p>
    <w:p w14:paraId="64CF86CA">
      <w:r>
        <w:t>- Es fácil de implementar y no necesita equipos costosos.</w:t>
      </w:r>
      <w:r>
        <w:br w:type="textWrapping"/>
      </w:r>
      <w:r>
        <w:t>- Puede usarse con o sin Internet, lo que permite llegar a más lugares.</w:t>
      </w:r>
      <w:r>
        <w:br w:type="textWrapping"/>
      </w:r>
      <w:r>
        <w:t>- Se adapta al nivel de cada estudiante.</w:t>
      </w:r>
      <w:r>
        <w:br w:type="textWrapping"/>
      </w:r>
      <w:r>
        <w:t>- Los profesores pueden ver informes sin necesidad de usar sistemas complicados.</w:t>
      </w:r>
      <w:r>
        <w:br w:type="textWrapping"/>
      </w:r>
      <w:r>
        <w:t>- Tiene licencia abierta para que lo puedan usar instituciones públicas.</w:t>
      </w:r>
    </w:p>
    <w:p w14:paraId="7D469303">
      <w:pPr>
        <w:pStyle w:val="2"/>
      </w:pPr>
      <w:r>
        <w:t>Aplicaciones Posibles</w:t>
      </w:r>
    </w:p>
    <w:p w14:paraId="3FF43D96">
      <w:r>
        <w:t>- En escuelas públicas o privadas como apoyo a las clases de informática.</w:t>
      </w:r>
      <w:r>
        <w:br w:type="textWrapping"/>
      </w:r>
      <w:r>
        <w:t>- En programas de formación rápida para jóvenes o adultos.</w:t>
      </w:r>
      <w:r>
        <w:br w:type="textWrapping"/>
      </w:r>
      <w:r>
        <w:t>- En centros comunitarios o bibliotecas que deseen enseñar habilidades digitales.</w:t>
      </w:r>
      <w:r>
        <w:br w:type="textWrapping"/>
      </w:r>
      <w:r>
        <w:t>- Para capacitar personal básico en sectores como salud, atención al cliente o soporte técnico.</w:t>
      </w:r>
    </w:p>
    <w:p w14:paraId="6E3E35E2">
      <w:pPr>
        <w:pStyle w:val="2"/>
      </w:pPr>
      <w:r>
        <w:t>Vinculación con GitHub</w:t>
      </w:r>
    </w:p>
    <w:p w14:paraId="1D372AD8">
      <w:pPr>
        <w:rPr>
          <w:rFonts w:hint="default"/>
          <w:lang w:val="es-MX"/>
        </w:rPr>
      </w:pPr>
      <w:r>
        <w:t xml:space="preserve">Repositorio: </w:t>
      </w:r>
      <w:r>
        <w:rPr>
          <w:rFonts w:hint="default"/>
          <w:lang w:val="es-MX"/>
        </w:rPr>
        <w:t xml:space="preserve"> https://github.com/saiid04/-Proyecto_Innovacion_Pardo</w:t>
      </w:r>
    </w:p>
    <w:p w14:paraId="481CF929">
      <w:bookmarkStart w:id="0" w:name="_GoBack"/>
      <w:bookmarkEnd w:id="0"/>
      <w:r>
        <w:t>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C03A23"/>
    <w:rsid w:val="2BEC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Usuario</cp:lastModifiedBy>
  <dcterms:modified xsi:type="dcterms:W3CDTF">2025-06-23T13:40:50Z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0894099E1AB147D584D6A3DA040A8314_12</vt:lpwstr>
  </property>
</Properties>
</file>